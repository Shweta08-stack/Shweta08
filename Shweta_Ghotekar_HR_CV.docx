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5BC78">
      <w:pPr>
        <w:jc w:val="center"/>
      </w:pPr>
      <w:bookmarkStart w:id="0" w:name="_GoBack"/>
      <w:bookmarkEnd w:id="0"/>
      <w:r>
        <w:rPr>
          <w:b/>
          <w:sz w:val="28"/>
        </w:rPr>
        <w:t>Shweta T. Ghotekar</w:t>
      </w:r>
      <w:r>
        <w:rPr>
          <w:b/>
          <w:sz w:val="28"/>
        </w:rPr>
        <w:br w:type="textWrapping"/>
      </w:r>
    </w:p>
    <w:p w14:paraId="77C36866">
      <w:r>
        <w:t>📞 9834370880 | ✉️ shwetaofficial811@gmail.com</w:t>
      </w:r>
    </w:p>
    <w:p w14:paraId="6B671046">
      <w:r>
        <w:t>📍 Wardha, Maharashtra</w:t>
      </w:r>
    </w:p>
    <w:p w14:paraId="57DA35B0">
      <w:r>
        <w:t>🔗 LinkedIn: https://www.linkedin.com/in/shweta-ghotekar-66569725a</w:t>
      </w:r>
    </w:p>
    <w:p w14:paraId="155D8F05"/>
    <w:p w14:paraId="2AC7C614">
      <w:pPr>
        <w:pStyle w:val="3"/>
      </w:pPr>
      <w:r>
        <w:t>Career Objective</w:t>
      </w:r>
    </w:p>
    <w:p w14:paraId="503E626B">
      <w:r>
        <w:t>Motivated and people-oriented professional with strong communication and interpersonal skills, seeking an opportunity as an HR Intern. With 2 years of customer support experience, I bring proven abilities in client handling, documentation, team coordination, and problem-solving. Eager to contribute to HR operations and learn various aspects of recruitment, employee engagement, and HR administration in a growth-focused organization.</w:t>
      </w:r>
    </w:p>
    <w:p w14:paraId="4234A942">
      <w:pPr>
        <w:pStyle w:val="3"/>
      </w:pPr>
      <w:r>
        <w:t>Professional Experience</w:t>
      </w:r>
    </w:p>
    <w:p w14:paraId="2C0D8502">
      <w:r>
        <w:t>Customer Support Executive – Voice &amp; Chat Process</w:t>
      </w:r>
      <w:r>
        <w:br w:type="textWrapping"/>
      </w:r>
      <w:r>
        <w:t>Duration: 2 Years</w:t>
      </w:r>
    </w:p>
    <w:p w14:paraId="3AC12B0B">
      <w:r>
        <w:t>- Handled customer inquiries through voice and chat with empathy and professionalism</w:t>
      </w:r>
      <w:r>
        <w:br w:type="textWrapping"/>
      </w:r>
      <w:r>
        <w:t>- Documented client interactions and escalations accurately</w:t>
      </w:r>
      <w:r>
        <w:br w:type="textWrapping"/>
      </w:r>
      <w:r>
        <w:t>- Collaborated with team leads for issue resolution and improving customer satisfaction</w:t>
      </w:r>
      <w:r>
        <w:br w:type="textWrapping"/>
      </w:r>
      <w:r>
        <w:t>- Developed multitasking skills and maintained performance metrics consistently</w:t>
      </w:r>
    </w:p>
    <w:p w14:paraId="71B47300">
      <w:pPr>
        <w:pStyle w:val="3"/>
      </w:pPr>
      <w:r>
        <w:t>Skills</w:t>
      </w:r>
    </w:p>
    <w:p w14:paraId="2C84AA84">
      <w:r>
        <w:t>Communication &amp; Interpersonal:</w:t>
      </w:r>
    </w:p>
    <w:p w14:paraId="54E36064">
      <w:r>
        <w:t>- Strong verbal and written communication</w:t>
      </w:r>
      <w:r>
        <w:br w:type="textWrapping"/>
      </w:r>
      <w:r>
        <w:t>- Active listening and client engagement</w:t>
      </w:r>
      <w:r>
        <w:br w:type="textWrapping"/>
      </w:r>
      <w:r>
        <w:t>- Conflict resolution and patience handling</w:t>
      </w:r>
    </w:p>
    <w:p w14:paraId="08EC9F66">
      <w:r>
        <w:t>Organizational:</w:t>
      </w:r>
    </w:p>
    <w:p w14:paraId="78D82596">
      <w:r>
        <w:t>- Attention to detail</w:t>
      </w:r>
      <w:r>
        <w:br w:type="textWrapping"/>
      </w:r>
      <w:r>
        <w:t>- Time management</w:t>
      </w:r>
      <w:r>
        <w:br w:type="textWrapping"/>
      </w:r>
      <w:r>
        <w:t>- Team collaboration</w:t>
      </w:r>
    </w:p>
    <w:p w14:paraId="07A0111E">
      <w:r>
        <w:t>Technical:</w:t>
      </w:r>
    </w:p>
    <w:p w14:paraId="431E012D">
      <w:r>
        <w:t>- Microsoft Office (Word, Excel, PowerPoint)</w:t>
      </w:r>
      <w:r>
        <w:br w:type="textWrapping"/>
      </w:r>
      <w:r>
        <w:t>- Basic understanding of HR functions and documentation</w:t>
      </w:r>
    </w:p>
    <w:p w14:paraId="492B4AE8">
      <w:pPr>
        <w:pStyle w:val="3"/>
      </w:pPr>
      <w:r>
        <w:t>Education</w:t>
      </w:r>
    </w:p>
    <w:p w14:paraId="7FE80FF0">
      <w:r>
        <w:t>MBA – Bapurao Deshmukh College, Wardha</w:t>
      </w:r>
      <w:r>
        <w:br w:type="textWrapping"/>
      </w:r>
      <w:r>
        <w:t>Year of Completion: 2022</w:t>
      </w:r>
    </w:p>
    <w:p w14:paraId="5025B2D1">
      <w:r>
        <w:t>B.E. (Bachelor of Engineering) – Suresh Deshmukh College of Engineering, Wardha</w:t>
      </w:r>
      <w:r>
        <w:br w:type="textWrapping"/>
      </w:r>
      <w:r>
        <w:t>Year of Completion: 2017</w:t>
      </w:r>
    </w:p>
    <w:p w14:paraId="2C68127E">
      <w:pPr>
        <w:pStyle w:val="3"/>
      </w:pPr>
      <w:r>
        <w:t>Languages</w:t>
      </w:r>
    </w:p>
    <w:p w14:paraId="5C0BADC7">
      <w:r>
        <w:t>- English</w:t>
      </w:r>
      <w:r>
        <w:br w:type="textWrapping"/>
      </w:r>
      <w:r>
        <w:t>- Hindi</w:t>
      </w:r>
      <w:r>
        <w:br w:type="textWrapping"/>
      </w:r>
      <w:r>
        <w:t>- Marathi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4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Shweta</cp:lastModifiedBy>
  <dcterms:modified xsi:type="dcterms:W3CDTF">2025-07-20T15:14:59Z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AE6A9895ED374E1FA7289D58396D3847_13</vt:lpwstr>
  </property>
</Properties>
</file>
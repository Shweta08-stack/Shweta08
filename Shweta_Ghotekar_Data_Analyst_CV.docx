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DE8D4">
      <w:pPr>
        <w:pStyle w:val="36"/>
      </w:pPr>
      <w:r>
        <w:t>Shweta T. Ghotekar</w:t>
      </w:r>
    </w:p>
    <w:p w14:paraId="7F70322A">
      <w:r>
        <w:t>📞 9834370880 | ✉️ shweta</w:t>
      </w:r>
      <w:r>
        <w:rPr>
          <w:rFonts w:hint="default"/>
          <w:lang w:val="en-GB"/>
        </w:rPr>
        <w:t>official811</w:t>
      </w:r>
      <w:r>
        <w:t>@gmail.com</w:t>
      </w:r>
    </w:p>
    <w:p w14:paraId="384BBAE7">
      <w:r>
        <w:t>🔗 LinkedIn: https://www.linkedin.com/in/shweta-ghotekar-66569725a</w:t>
      </w:r>
    </w:p>
    <w:p w14:paraId="4AA7A4BB">
      <w:r>
        <w:t>💻 GitHub: https://github.com/Shweta08-stack</w:t>
      </w:r>
    </w:p>
    <w:p w14:paraId="33BA483A">
      <w:r>
        <w:t xml:space="preserve">📍 </w:t>
      </w:r>
      <w:r>
        <w:rPr>
          <w:rFonts w:hint="default"/>
          <w:lang w:val="en-GB"/>
        </w:rPr>
        <w:t>Wardha</w:t>
      </w:r>
      <w:r>
        <w:t>, Maharashtra</w:t>
      </w:r>
    </w:p>
    <w:p w14:paraId="177ECAD7">
      <w:pPr>
        <w:pStyle w:val="2"/>
      </w:pPr>
      <w:r>
        <w:t>Career Objective</w:t>
      </w:r>
    </w:p>
    <w:p w14:paraId="44FF04D3">
      <w:r>
        <w:t xml:space="preserve">Detail-oriented and highly motivated aspiring Data Analyst with hands-on knowledge of Excel, Power BI, </w:t>
      </w:r>
      <w:r>
        <w:rPr>
          <w:rFonts w:hint="default"/>
          <w:lang w:val="en-GB"/>
        </w:rPr>
        <w:t xml:space="preserve">Sql </w:t>
      </w:r>
      <w:r>
        <w:t>and Python, and a solid foundation in data cleaning, visualization, and reporting. Eager to contribute analytical skills and business acumen to drive data-driven decision-making in a growth-oriented organization.</w:t>
      </w:r>
    </w:p>
    <w:p w14:paraId="086AB391">
      <w:pPr>
        <w:pStyle w:val="2"/>
      </w:pPr>
      <w:r>
        <w:t>Internship Experience</w:t>
      </w:r>
    </w:p>
    <w:p w14:paraId="3F3EAB6D">
      <w:r>
        <w:t>Data Analyst Intern – Dream With Data</w:t>
      </w:r>
      <w:r>
        <w:br w:type="textWrapping"/>
      </w:r>
      <w:r>
        <w:t>Duration: 6 Months</w:t>
      </w:r>
      <w:r>
        <w:br w:type="textWrapping"/>
      </w:r>
      <w:r>
        <w:t>- Gained exposure to real-time datasets, dashboard creation, and Power BI reporting</w:t>
      </w:r>
      <w:r>
        <w:br w:type="textWrapping"/>
      </w:r>
      <w:r>
        <w:t>- Conducted data cleaning and transformation using Excel and Power Query</w:t>
      </w:r>
      <w:r>
        <w:br w:type="textWrapping"/>
      </w:r>
      <w:r>
        <w:t>- Participated in team discussions and presented findings to mentors</w:t>
      </w:r>
    </w:p>
    <w:p w14:paraId="11318E33">
      <w:pPr>
        <w:pStyle w:val="2"/>
      </w:pPr>
      <w:r>
        <w:t>Professional Experience *(Prior to Data Analyst Domain)*</w:t>
      </w:r>
    </w:p>
    <w:p w14:paraId="5E7AF296">
      <w:r>
        <w:t>- Voice &amp; Chat Process: 2 Years</w:t>
      </w:r>
      <w:r>
        <w:br w:type="textWrapping"/>
      </w:r>
      <w:r>
        <w:t>Developed strong customer handling, documentation, and observation skills</w:t>
      </w:r>
    </w:p>
    <w:p w14:paraId="3408D13D">
      <w:pPr>
        <w:pStyle w:val="2"/>
      </w:pPr>
      <w:r>
        <w:t>Skills</w:t>
      </w:r>
    </w:p>
    <w:p w14:paraId="02B71B70">
      <w:r>
        <w:t>Tools &amp; Technologies:</w:t>
      </w:r>
      <w:r>
        <w:br w:type="textWrapping"/>
      </w:r>
      <w:r>
        <w:t>- Power BI: Data modeling, DAX, custom visuals, slicers, filters, drill-through</w:t>
      </w:r>
      <w:r>
        <w:br w:type="textWrapping"/>
      </w:r>
      <w:r>
        <w:t>- Microsoft Excel: Pivot Tables, VLOOKUP, XLOOKUP, IF, COUNTIFS, INDEX-MATCH</w:t>
      </w:r>
      <w:r>
        <w:br w:type="textWrapping"/>
      </w:r>
      <w:r>
        <w:t>- Python (Basic): Pandas, Matplotlib (for analysis and visualization)</w:t>
      </w:r>
      <w:r>
        <w:br w:type="textWrapping"/>
      </w:r>
      <w:r>
        <w:t>- SQL (Basic): Filtering, Sorting, Operators, Sakila Database</w:t>
      </w:r>
    </w:p>
    <w:p w14:paraId="124A2DAA">
      <w:pPr>
        <w:pStyle w:val="2"/>
      </w:pPr>
      <w:r>
        <w:t>Soft Skills:</w:t>
      </w:r>
    </w:p>
    <w:p w14:paraId="5C309718">
      <w:pPr>
        <w:rPr>
          <w:rFonts w:hint="default"/>
          <w:lang w:val="en-GB"/>
        </w:rPr>
      </w:pPr>
      <w:r>
        <w:rPr>
          <w:rFonts w:hint="default"/>
          <w:lang w:val="en-GB"/>
        </w:rPr>
        <w:t>-Priblem solving</w:t>
      </w:r>
    </w:p>
    <w:p w14:paraId="66358995">
      <w:r>
        <w:rPr>
          <w:rFonts w:hint="default"/>
          <w:lang w:val="en-GB"/>
        </w:rPr>
        <w:t>-Analytical</w:t>
      </w:r>
      <w:bookmarkStart w:id="0" w:name="_GoBack"/>
      <w:bookmarkEnd w:id="0"/>
      <w:r>
        <w:rPr>
          <w:rFonts w:hint="default"/>
          <w:lang w:val="en-GB"/>
        </w:rPr>
        <w:t xml:space="preserve"> thinking</w:t>
      </w:r>
      <w:r>
        <w:br w:type="textWrapping"/>
      </w:r>
      <w:r>
        <w:t>- Strong Communication</w:t>
      </w:r>
      <w:r>
        <w:br w:type="textWrapping"/>
      </w:r>
      <w:r>
        <w:t>- Quick Learner</w:t>
      </w:r>
      <w:r>
        <w:br w:type="textWrapping"/>
      </w:r>
      <w:r>
        <w:t>- Time Management</w:t>
      </w:r>
      <w:r>
        <w:br w:type="textWrapping"/>
      </w:r>
      <w:r>
        <w:t>- Attention to Detail</w:t>
      </w:r>
    </w:p>
    <w:p w14:paraId="5C9BB590">
      <w:pPr>
        <w:pStyle w:val="2"/>
        <w:rPr>
          <w:rFonts w:hint="default"/>
          <w:lang w:val="en-GB"/>
        </w:rPr>
      </w:pPr>
      <w:r>
        <w:t>Certifications</w:t>
      </w:r>
      <w:r>
        <w:rPr>
          <w:rFonts w:hint="default"/>
          <w:lang w:val="en-GB"/>
        </w:rPr>
        <w:t xml:space="preserve"> :</w:t>
      </w:r>
    </w:p>
    <w:p w14:paraId="20695A6F">
      <w:pPr>
        <w:rPr>
          <w:rFonts w:hint="default"/>
          <w:lang w:val="en-GB"/>
        </w:rPr>
      </w:pPr>
      <w:r>
        <w:rPr>
          <w:rFonts w:hint="default"/>
          <w:lang w:val="en-GB"/>
        </w:rPr>
        <w:t>-Preparing for data analyst</w:t>
      </w:r>
    </w:p>
    <w:p w14:paraId="1C36CDEA">
      <w:pPr>
        <w:rPr>
          <w:rFonts w:hint="default"/>
          <w:lang w:val="en-GB"/>
        </w:rPr>
      </w:pPr>
      <w:r>
        <w:rPr>
          <w:rFonts w:hint="default"/>
          <w:lang w:val="en-GB"/>
        </w:rPr>
        <w:t>-Harsening the power of data with Power Bi</w:t>
      </w:r>
    </w:p>
    <w:p w14:paraId="363132D3">
      <w:pPr>
        <w:rPr>
          <w:rFonts w:hint="default"/>
          <w:lang w:val="en-GB"/>
        </w:rPr>
      </w:pPr>
      <w:r>
        <w:rPr>
          <w:rFonts w:hint="default"/>
          <w:lang w:val="en-GB"/>
        </w:rPr>
        <w:t>-Extract,Transforn and Load data in Power Bi</w:t>
      </w:r>
    </w:p>
    <w:p w14:paraId="2D74028C">
      <w:pPr>
        <w:rPr>
          <w:rFonts w:hint="default"/>
          <w:lang w:val="en-GB"/>
        </w:rPr>
      </w:pPr>
      <w:r>
        <w:rPr>
          <w:rFonts w:hint="default"/>
          <w:lang w:val="en-GB"/>
        </w:rPr>
        <w:t>-Data Modelling in Power Bi</w:t>
      </w:r>
    </w:p>
    <w:p w14:paraId="7DDAEBF2">
      <w:pPr>
        <w:rPr>
          <w:rFonts w:hint="default"/>
          <w:lang w:val="en-GB"/>
        </w:rPr>
      </w:pPr>
      <w:r>
        <w:rPr>
          <w:rFonts w:hint="default"/>
          <w:lang w:val="en-GB"/>
        </w:rPr>
        <w:t>-Data Analysis and visualization with Power Bi</w:t>
      </w:r>
    </w:p>
    <w:p w14:paraId="552E3BF4">
      <w:pPr>
        <w:rPr>
          <w:rFonts w:hint="default"/>
          <w:lang w:val="en-GB"/>
        </w:rPr>
      </w:pPr>
      <w:r>
        <w:rPr>
          <w:rFonts w:hint="default"/>
          <w:lang w:val="en-GB"/>
        </w:rPr>
        <w:t>-Creative Designing in Power Bi</w:t>
      </w:r>
    </w:p>
    <w:p w14:paraId="71EE0094">
      <w:pPr>
        <w:pStyle w:val="2"/>
      </w:pPr>
      <w:r>
        <w:t>Education</w:t>
      </w:r>
    </w:p>
    <w:p w14:paraId="17209200">
      <w:r>
        <w:t>MBA – Bapurao Deshmukh College, Wardha</w:t>
      </w:r>
      <w:r>
        <w:br w:type="textWrapping"/>
      </w:r>
      <w:r>
        <w:t>Year of Completion: 2022</w:t>
      </w:r>
    </w:p>
    <w:p w14:paraId="79E90857">
      <w:r>
        <w:t>B.E. (Bachelor of Engineering) – Suresh Deshmukh College of Engineering, Wardha</w:t>
      </w:r>
      <w:r>
        <w:br w:type="textWrapping"/>
      </w:r>
      <w:r>
        <w:t>Year of Completion: 2017</w:t>
      </w:r>
    </w:p>
    <w:p w14:paraId="21D5F513">
      <w:pPr>
        <w:pStyle w:val="2"/>
      </w:pPr>
      <w:r>
        <w:br w:type="textWrapping"/>
      </w:r>
      <w:r>
        <w:t>Languages</w:t>
      </w:r>
    </w:p>
    <w:p w14:paraId="74B3EA48">
      <w:r>
        <w:t>English</w:t>
      </w:r>
      <w:r>
        <w:br w:type="textWrapping"/>
      </w:r>
      <w:r>
        <w:t>Hindi</w:t>
      </w:r>
      <w:r>
        <w:br w:type="textWrapping"/>
      </w:r>
      <w:r>
        <w:t>Marathi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42561C"/>
    <w:rsid w:val="1695602C"/>
    <w:rsid w:val="4AA2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1640</Characters>
  <Lines>0</Lines>
  <Paragraphs>0</Paragraphs>
  <TotalTime>14</TotalTime>
  <ScaleCrop>false</ScaleCrop>
  <LinksUpToDate>false</LinksUpToDate>
  <CharactersWithSpaces>1853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Shweta</cp:lastModifiedBy>
  <dcterms:modified xsi:type="dcterms:W3CDTF">2025-07-07T07:58:15Z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A6E529BB095749DD939FB6B9CD1B1273_13</vt:lpwstr>
  </property>
</Properties>
</file>